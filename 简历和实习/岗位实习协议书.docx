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BCB22B">
      <w:pPr>
        <w:jc w:val="center"/>
      </w:pPr>
      <w:r>
        <w:rPr>
          <w:rFonts w:ascii="Times New Roman" w:hAnsi="Times New Roman" w:eastAsia="黑体"/>
          <w:b/>
          <w:sz w:val="44"/>
        </w:rPr>
        <w:t>岗位实习协议书</w:t>
      </w:r>
      <w:r>
        <w:br w:type="textWrapping"/>
      </w:r>
    </w:p>
    <w:p w14:paraId="0545DF7B">
      <w:pPr>
        <w:jc w:val="right"/>
      </w:pPr>
      <w:r>
        <w:t>协议编号：____________________</w:t>
      </w:r>
    </w:p>
    <w:p w14:paraId="48F06D9D">
      <w:r>
        <w:rPr>
          <w:rFonts w:ascii="Times New Roman" w:hAnsi="Times New Roman" w:eastAsia="黑体"/>
          <w:b/>
        </w:rPr>
        <w:t>甲方（实习单位）：</w:t>
      </w:r>
      <w:r>
        <w:t>_________________________________________</w:t>
      </w:r>
    </w:p>
    <w:p w14:paraId="623680CF">
      <w:r>
        <w:rPr>
          <w:rFonts w:ascii="Times New Roman" w:hAnsi="Times New Roman" w:eastAsia="黑体"/>
          <w:b/>
        </w:rPr>
        <w:t>法定代表人/负责人：</w:t>
      </w:r>
      <w:r>
        <w:t xml:space="preserve">_______________________ </w:t>
      </w:r>
    </w:p>
    <w:p w14:paraId="1BBF70DE">
      <w:r>
        <w:rPr>
          <w:rFonts w:ascii="Times New Roman" w:hAnsi="Times New Roman" w:eastAsia="黑体"/>
          <w:b/>
        </w:rPr>
        <w:t>联系电话：</w:t>
      </w:r>
      <w:r>
        <w:t>__________________</w:t>
      </w:r>
    </w:p>
    <w:p w14:paraId="51AB39D9">
      <w:r>
        <w:rPr>
          <w:rFonts w:ascii="Times New Roman" w:hAnsi="Times New Roman" w:eastAsia="黑体"/>
          <w:b/>
        </w:rPr>
        <w:t>通讯地址：</w:t>
      </w:r>
      <w:r>
        <w:t>___________________________________________________</w:t>
      </w:r>
    </w:p>
    <w:p w14:paraId="41A851C7"/>
    <w:p w14:paraId="3B2EE027">
      <w:r>
        <w:rPr>
          <w:rFonts w:ascii="Times New Roman" w:hAnsi="Times New Roman" w:eastAsia="黑体"/>
          <w:b/>
        </w:rPr>
        <w:t>乙方（实习学生）：</w:t>
      </w:r>
      <w:r>
        <w:t>_________________________________________</w:t>
      </w:r>
    </w:p>
    <w:p w14:paraId="71D19803">
      <w:r>
        <w:rPr>
          <w:rFonts w:ascii="Times New Roman" w:hAnsi="Times New Roman" w:eastAsia="黑体"/>
          <w:b/>
        </w:rPr>
        <w:t>身份证号：</w:t>
      </w:r>
      <w:r>
        <w:t>___________________________________________________</w:t>
      </w:r>
    </w:p>
    <w:p w14:paraId="1194F3D2">
      <w:r>
        <w:rPr>
          <w:rFonts w:ascii="Times New Roman" w:hAnsi="Times New Roman" w:eastAsia="黑体"/>
          <w:b/>
        </w:rPr>
        <w:t>就读学校及专业：</w:t>
      </w:r>
      <w:r>
        <w:t>_____________________________________________</w:t>
      </w:r>
    </w:p>
    <w:p w14:paraId="42499B29">
      <w:r>
        <w:rPr>
          <w:rFonts w:ascii="Times New Roman" w:hAnsi="Times New Roman" w:eastAsia="黑体"/>
          <w:b/>
        </w:rPr>
        <w:t>家庭住址：</w:t>
      </w:r>
      <w:r>
        <w:t>___________________________________________________</w:t>
      </w:r>
    </w:p>
    <w:p w14:paraId="7032BE89">
      <w:r>
        <w:rPr>
          <w:rFonts w:ascii="Times New Roman" w:hAnsi="Times New Roman" w:eastAsia="黑体"/>
          <w:b/>
        </w:rPr>
        <w:t>联系电话：</w:t>
      </w:r>
      <w:r>
        <w:t xml:space="preserve">__________________ </w:t>
      </w:r>
    </w:p>
    <w:p w14:paraId="305FAF09">
      <w:r>
        <w:rPr>
          <w:rFonts w:ascii="Times New Roman" w:hAnsi="Times New Roman" w:eastAsia="黑体"/>
          <w:b/>
        </w:rPr>
        <w:t>监护人电话：</w:t>
      </w:r>
      <w:r>
        <w:t>_______________________________________________________________</w:t>
      </w:r>
    </w:p>
    <w:p w14:paraId="2216197D">
      <w:pPr>
        <w:ind w:firstLine="432"/>
        <w:jc w:val="both"/>
      </w:pPr>
      <w:r>
        <w:t xml:space="preserve">    为规范学生岗位实习工作，提升人才培养质量，维护实习单位和学生的合法权益，根据《中华人民共和国民法典》《职业学校学生实习管理规定》（2021年修订）</w:t>
      </w:r>
      <w:r>
        <w:rPr>
          <w:rFonts w:hint="eastAsia" w:ascii="仿宋_GB2312" w:hAnsi="等线" w:cs="宋体"/>
          <w:kern w:val="0"/>
          <w:szCs w:val="32"/>
        </w:rPr>
        <w:t>《武汉职业技术学院学生实习管理实施细则》</w:t>
      </w:r>
      <w:r>
        <w:t>等相关法律法规。甲、乙双方本着平等自愿、协商一致的原则，就乙方赴甲方进行岗位实习事宜，签订本协议。</w:t>
      </w:r>
    </w:p>
    <w:p w14:paraId="2AF2D76F">
      <w:pPr>
        <w:spacing w:before="360" w:after="240"/>
      </w:pPr>
      <w:r>
        <w:rPr>
          <w:rFonts w:ascii="Times New Roman" w:hAnsi="Times New Roman" w:eastAsia="黑体"/>
          <w:b/>
          <w:sz w:val="28"/>
        </w:rPr>
        <w:t>一、实习基本信息</w:t>
      </w:r>
    </w:p>
    <w:p w14:paraId="3845693F">
      <w:pPr>
        <w:spacing w:after="120"/>
      </w:pPr>
      <w:r>
        <w:t xml:space="preserve"> 1. 实习岗位：__________________________ （由甲方填写）</w:t>
      </w:r>
    </w:p>
    <w:p w14:paraId="5B81205D">
      <w:pPr>
        <w:spacing w:after="120"/>
      </w:pPr>
      <w:r>
        <w:t xml:space="preserve"> 2. 实习地点：__________________________</w:t>
      </w:r>
    </w:p>
    <w:p w14:paraId="05B7EA1D">
      <w:pPr>
        <w:spacing w:after="120"/>
      </w:pPr>
      <w:r>
        <w:t xml:space="preserve"> 3. 实习时间：______年____月____日 至 ______年____月____日</w:t>
      </w:r>
    </w:p>
    <w:p w14:paraId="36FA84F1">
      <w:pPr>
        <w:spacing w:after="120"/>
      </w:pPr>
      <w:r>
        <w:t xml:space="preserve"> 4. 工作时间：甲方实行 ______ 工时制，乙方遵照执行。</w:t>
      </w:r>
    </w:p>
    <w:p w14:paraId="5B6109F5">
      <w:pPr>
        <w:spacing w:after="120"/>
      </w:pPr>
      <w:r>
        <w:t xml:space="preserve"> 5. 实习报酬：</w:t>
      </w:r>
    </w:p>
    <w:p w14:paraId="4EA2DB5E">
      <w:r>
        <w:t xml:space="preserve">    (1) 报酬金额：人民币 _______ 元/月（或 _______ 元/天）。</w:t>
      </w:r>
    </w:p>
    <w:p w14:paraId="432E652D">
      <w:r>
        <w:t xml:space="preserve">    (2) 支付方式：</w:t>
      </w:r>
      <w:r>
        <w:rPr>
          <w:rFonts w:hint="eastAsia"/>
          <w:lang w:eastAsia="zh-CN"/>
        </w:rPr>
        <w:t>□</w:t>
      </w:r>
      <w:r>
        <w:t xml:space="preserve"> 银行转账  </w:t>
      </w:r>
      <w:r>
        <w:rPr>
          <w:rFonts w:hint="eastAsia"/>
          <w:lang w:eastAsia="zh-CN"/>
        </w:rPr>
        <w:t>□</w:t>
      </w:r>
      <w:r>
        <w:t xml:space="preserve"> 现金  </w:t>
      </w:r>
      <w:r>
        <w:rPr>
          <w:rFonts w:hint="eastAsia"/>
          <w:lang w:eastAsia="zh-CN"/>
        </w:rPr>
        <w:t>□</w:t>
      </w:r>
      <w:r>
        <w:t xml:space="preserve"> 其他：_______</w:t>
      </w:r>
    </w:p>
    <w:p w14:paraId="3F650C8D">
      <w:r>
        <w:t xml:space="preserve">    (3) 支付时间：每月 ____ 日支付上月报酬。</w:t>
      </w:r>
    </w:p>
    <w:p w14:paraId="79DDD937">
      <w:pPr>
        <w:spacing w:after="120"/>
      </w:pPr>
      <w:r>
        <w:t xml:space="preserve"> 6. 食宿条件：</w:t>
      </w:r>
    </w:p>
    <w:p w14:paraId="20B6F3D5">
      <w:r>
        <w:t xml:space="preserve">    (1) 就餐：</w:t>
      </w:r>
      <w:r>
        <w:rPr>
          <w:rFonts w:hint="eastAsia"/>
          <w:lang w:eastAsia="zh-CN"/>
        </w:rPr>
        <w:t>□</w:t>
      </w:r>
      <w:r>
        <w:t xml:space="preserve"> 甲方提供  </w:t>
      </w:r>
      <w:r>
        <w:rPr>
          <w:rFonts w:hint="eastAsia"/>
          <w:lang w:eastAsia="zh-CN"/>
        </w:rPr>
        <w:t>□</w:t>
      </w:r>
      <w:r>
        <w:t xml:space="preserve"> 甲方提供餐补  </w:t>
      </w:r>
      <w:r>
        <w:rPr>
          <w:rFonts w:hint="eastAsia"/>
          <w:lang w:eastAsia="zh-CN"/>
        </w:rPr>
        <w:t>□</w:t>
      </w:r>
      <w:r>
        <w:t xml:space="preserve"> 乙方自理</w:t>
      </w:r>
    </w:p>
    <w:p w14:paraId="1CA578C4">
      <w:r>
        <w:t xml:space="preserve">    (2) 住宿：</w:t>
      </w:r>
      <w:r>
        <w:rPr>
          <w:rFonts w:hint="eastAsia"/>
          <w:lang w:eastAsia="zh-CN"/>
        </w:rPr>
        <w:t>□</w:t>
      </w:r>
      <w:r>
        <w:t xml:space="preserve"> 甲方提供  </w:t>
      </w:r>
      <w:r>
        <w:rPr>
          <w:rFonts w:hint="eastAsia"/>
          <w:lang w:eastAsia="zh-CN"/>
        </w:rPr>
        <w:t>□</w:t>
      </w:r>
      <w:r>
        <w:t xml:space="preserve"> 甲方提供房补  </w:t>
      </w:r>
      <w:r>
        <w:rPr>
          <w:rFonts w:hint="eastAsia"/>
          <w:lang w:eastAsia="zh-CN"/>
        </w:rPr>
        <w:t>□</w:t>
      </w:r>
      <w:r>
        <w:t xml:space="preserve"> 乙方自理</w:t>
      </w:r>
    </w:p>
    <w:p w14:paraId="0E765C73">
      <w:pPr>
        <w:spacing w:before="360" w:after="240"/>
      </w:pPr>
      <w:r>
        <w:rPr>
          <w:rFonts w:ascii="Times New Roman" w:hAnsi="Times New Roman" w:eastAsia="黑体"/>
          <w:b/>
          <w:sz w:val="28"/>
        </w:rPr>
        <w:t>二、甲方（实习单位）的权利与义务</w:t>
      </w:r>
    </w:p>
    <w:p w14:paraId="41D6861B">
      <w:pPr>
        <w:spacing w:after="120"/>
      </w:pPr>
      <w:r>
        <w:rPr>
          <w:b/>
        </w:rPr>
        <w:t>1. 基本保障</w:t>
      </w:r>
      <w:r>
        <w:t>：向乙方提供真实有效的单位资质，提供符合法律规定且不损害乙方身心健康的工作环境、生活环境以及安全防护条件。</w:t>
      </w:r>
    </w:p>
    <w:p w14:paraId="41E6E0B6">
      <w:pPr>
        <w:spacing w:after="120"/>
      </w:pPr>
      <w:r>
        <w:rPr>
          <w:b/>
        </w:rPr>
        <w:t>2. 安全管理</w:t>
      </w:r>
      <w:r>
        <w:t>：严格执行国家及地方安全生产和职业卫生有关规定，制定安全生产事故应急预案，保障乙方实习期间的人身安全和身体健康。对乙方进行安全防护知识、岗位操作规程等教育培训并进行考核。</w:t>
      </w:r>
    </w:p>
    <w:p w14:paraId="5F4769EF">
      <w:pPr>
        <w:spacing w:after="120"/>
      </w:pPr>
      <w:r>
        <w:rPr>
          <w:b/>
        </w:rPr>
        <w:t>3. 保险责任</w:t>
      </w:r>
      <w:r>
        <w:t>：甲方承诺在实习期间为乙方投保实习责任保险或商业意外伤害保险。责任保险范围应覆盖实习活动的全过程，投保费用由甲方承担。</w:t>
      </w:r>
    </w:p>
    <w:p w14:paraId="54A3F850">
      <w:pPr>
        <w:spacing w:after="120"/>
      </w:pPr>
      <w:r>
        <w:rPr>
          <w:b/>
        </w:rPr>
        <w:t>4. 带教指导</w:t>
      </w:r>
      <w:r>
        <w:t>：甲方应安排合格的专业人员对乙方实习进行指导，并对乙方在实习期间进行管理。</w:t>
      </w:r>
    </w:p>
    <w:p w14:paraId="0AD42DE0">
      <w:pPr>
        <w:spacing w:after="120"/>
      </w:pPr>
      <w:r>
        <w:rPr>
          <w:b/>
        </w:rPr>
        <w:t>5. 禁止性条款</w:t>
      </w:r>
      <w:r>
        <w:t>：依法保障乙方的基本权利，甲方承诺不得有以下情形：</w:t>
      </w:r>
    </w:p>
    <w:p w14:paraId="56EEA877">
      <w:r>
        <w:t xml:space="preserve">    (1) 安排乙方从事《未成年工特殊保护规定》中禁忌从事的劳动；</w:t>
      </w:r>
    </w:p>
    <w:p w14:paraId="65944890">
      <w:r>
        <w:t xml:space="preserve">    (2) 安排乙方到酒吧、夜总会、歌厅、洗浴中心、网吧等营业性娱乐场所实习；</w:t>
      </w:r>
    </w:p>
    <w:p w14:paraId="5B52E726">
      <w:r>
        <w:t xml:space="preserve">    (3) 通过中介机构或有偿代理组织、安排和管理实习工作；</w:t>
      </w:r>
    </w:p>
    <w:p w14:paraId="7DC00A45">
      <w:r>
        <w:t xml:space="preserve">    (4) 安排乙方从事Ⅲ级强度以上体力劳动或其他有害身心健康的实习；</w:t>
      </w:r>
    </w:p>
    <w:p w14:paraId="3E3AFE7E">
      <w:r>
        <w:t xml:space="preserve">    (5) 安排乙方从事高空、井下、放射性、有毒、易燃易爆等高风险实习；</w:t>
      </w:r>
    </w:p>
    <w:p w14:paraId="7090628C">
      <w:r>
        <w:t xml:space="preserve">    (6) 安排乙方在休息日、法定节假日实习；</w:t>
      </w:r>
    </w:p>
    <w:p w14:paraId="460E7D81">
      <w:r>
        <w:t xml:space="preserve">    (7) 安排乙方加班和上夜班。</w:t>
      </w:r>
    </w:p>
    <w:p w14:paraId="427AECBF">
      <w:pPr>
        <w:spacing w:after="120"/>
      </w:pPr>
      <w:r>
        <w:rPr>
          <w:b/>
        </w:rPr>
        <w:t>6. 费用规范</w:t>
      </w:r>
      <w:r>
        <w:t>：不得向乙方收取实习押金、培训费、管理费等费用，不得扣押乙方的证件，不得要求乙方提供担保。</w:t>
      </w:r>
    </w:p>
    <w:p w14:paraId="6546AC46">
      <w:pPr>
        <w:spacing w:after="120"/>
      </w:pPr>
      <w:r>
        <w:rPr>
          <w:b/>
        </w:rPr>
        <w:t>7. 报酬支付</w:t>
      </w:r>
      <w:r>
        <w:t>：报酬原则上按月及时、足额、直接支付给乙方，支付周期不得超过1个月。</w:t>
      </w:r>
    </w:p>
    <w:p w14:paraId="1FCF94B0">
      <w:pPr>
        <w:spacing w:after="120"/>
      </w:pPr>
      <w:r>
        <w:rPr>
          <w:b/>
        </w:rPr>
        <w:t>8. 考核鉴定</w:t>
      </w:r>
      <w:r>
        <w:t>：实习结束时，甲方应根据乙方表现及实习情况，如实出具《实习鉴定》或实习证明。</w:t>
      </w:r>
    </w:p>
    <w:p w14:paraId="0BF7AAFB">
      <w:pPr>
        <w:spacing w:before="360" w:after="240"/>
      </w:pPr>
      <w:r>
        <w:rPr>
          <w:rFonts w:ascii="Times New Roman" w:hAnsi="Times New Roman" w:eastAsia="黑体"/>
          <w:b/>
          <w:sz w:val="28"/>
        </w:rPr>
        <w:t>三、乙方（学生）的权利与义务</w:t>
      </w:r>
    </w:p>
    <w:p w14:paraId="53CBBC93">
      <w:pPr>
        <w:spacing w:after="120"/>
      </w:pPr>
      <w:r>
        <w:rPr>
          <w:b/>
        </w:rPr>
        <w:t>1. 遵纪守法</w:t>
      </w:r>
      <w:r>
        <w:t>：乙方在实习期间，须严格遵守国家法律法规，以及甲方的各项规章制度、操作规程和劳动纪律。</w:t>
      </w:r>
    </w:p>
    <w:p w14:paraId="06093B8C">
      <w:pPr>
        <w:spacing w:after="120"/>
      </w:pPr>
      <w:r>
        <w:rPr>
          <w:b/>
        </w:rPr>
        <w:t>2. 安全义务</w:t>
      </w:r>
      <w:r>
        <w:t>：严格按照甲方安全规程和操作规范开展工作，爱护甲方设施设备。提高自我保护意识，严禁涉黄、涉赌、涉毒、酗酒及参与其他危险活动。</w:t>
      </w:r>
    </w:p>
    <w:p w14:paraId="45C85246">
      <w:pPr>
        <w:spacing w:after="120"/>
      </w:pPr>
      <w:r>
        <w:rPr>
          <w:b/>
        </w:rPr>
        <w:t>3. 服从管理</w:t>
      </w:r>
      <w:r>
        <w:t>：认真实习，接受甲方指导人员的指导，完成实习任务。不得擅自离岗、消极怠工、无故拒绝实习。</w:t>
      </w:r>
    </w:p>
    <w:p w14:paraId="1B347E3E">
      <w:pPr>
        <w:spacing w:after="120"/>
      </w:pPr>
      <w:r>
        <w:rPr>
          <w:b/>
        </w:rPr>
        <w:t>4. 保密义务</w:t>
      </w:r>
      <w:r>
        <w:t>：保守甲方的商业秘密、技术秘密及其他未公开信息。</w:t>
      </w:r>
    </w:p>
    <w:p w14:paraId="2E18CEF8">
      <w:pPr>
        <w:spacing w:after="120"/>
      </w:pPr>
      <w:r>
        <w:rPr>
          <w:b/>
        </w:rPr>
        <w:t>5. 知情同意</w:t>
      </w:r>
      <w:r>
        <w:t>：在签订本协议时，乙方应将实习情况告知法定监护人（或家长），并确保监护人知情同意。</w:t>
      </w:r>
    </w:p>
    <w:p w14:paraId="22794656">
      <w:pPr>
        <w:spacing w:after="120"/>
      </w:pPr>
      <w:r>
        <w:rPr>
          <w:b/>
        </w:rPr>
        <w:t>6. 变更申请</w:t>
      </w:r>
      <w:r>
        <w:t>：乙方因特殊情况确需中途离开或终止实习的，应提前七日向甲方提出书面申请，并经甲方同意、办妥手续后方可离开。</w:t>
      </w:r>
    </w:p>
    <w:p w14:paraId="60BCD10E">
      <w:pPr>
        <w:spacing w:after="120"/>
      </w:pPr>
      <w:r>
        <w:rPr>
          <w:b/>
        </w:rPr>
        <w:t>7. 维权权利</w:t>
      </w:r>
      <w:r>
        <w:t>：乙方认为甲方安排的工作内容违反法律或相关规定的，有权拒绝并投诉。实习期间发生人身伤害，有依法获得赔偿的权利。</w:t>
      </w:r>
    </w:p>
    <w:p w14:paraId="0C3C231B">
      <w:pPr>
        <w:spacing w:before="360" w:after="240"/>
      </w:pPr>
      <w:r>
        <w:rPr>
          <w:rFonts w:ascii="Times New Roman" w:hAnsi="Times New Roman" w:eastAsia="黑体"/>
          <w:b/>
          <w:sz w:val="28"/>
        </w:rPr>
        <w:t>四、协议解除与违约责任</w:t>
      </w:r>
    </w:p>
    <w:p w14:paraId="1B526586">
      <w:pPr>
        <w:spacing w:after="120"/>
      </w:pPr>
      <w:r>
        <w:rPr>
          <w:b/>
        </w:rPr>
        <w:t>1. 协商解除</w:t>
      </w:r>
      <w:r>
        <w:t>：经甲、乙双方协商一致，可以解除协议，并以书面形式确认。</w:t>
      </w:r>
    </w:p>
    <w:p w14:paraId="098D3755">
      <w:pPr>
        <w:spacing w:after="120"/>
      </w:pPr>
      <w:r>
        <w:rPr>
          <w:b/>
        </w:rPr>
        <w:t>2. 单方解除</w:t>
      </w:r>
      <w:r>
        <w:t>：</w:t>
      </w:r>
    </w:p>
    <w:p w14:paraId="2AD34B6A">
      <w:r>
        <w:t xml:space="preserve">    (1) 甲方有权解除：乙方严重违反甲方规章制度，或严重失职给甲方造成重大损害的；乙方未经许可擅自离岗连续3日以上的。</w:t>
      </w:r>
    </w:p>
    <w:p w14:paraId="3EACFB21">
      <w:r>
        <w:t xml:space="preserve">    (2) 乙方有权解除：甲方未按约定支付报酬或提供违法的劳动条件的；甲方强迫劳动的；甲方违规安排乙方从事高危、夜班工作的。</w:t>
      </w:r>
    </w:p>
    <w:p w14:paraId="6CBD06FB">
      <w:pPr>
        <w:spacing w:after="120"/>
      </w:pPr>
      <w:r>
        <w:rPr>
          <w:b/>
        </w:rPr>
        <w:t>3. 不可抗力</w:t>
      </w:r>
      <w:r>
        <w:t>：因自然灾害、政策调整等不可抗力致使协议不能履行的，双方可解除协议。</w:t>
      </w:r>
    </w:p>
    <w:p w14:paraId="2034B4FB">
      <w:pPr>
        <w:spacing w:after="120"/>
      </w:pPr>
      <w:r>
        <w:rPr>
          <w:b/>
        </w:rPr>
        <w:t>4. 违约责任</w:t>
      </w:r>
      <w:r>
        <w:t>：任何一方违约均须承担违约责任。甲方未按约定购买保险，致使乙方无法获得保险赔偿的，由甲方依法承担全部赔偿责任。</w:t>
      </w:r>
    </w:p>
    <w:p w14:paraId="0A62E8C6">
      <w:pPr>
        <w:spacing w:before="360" w:after="240"/>
      </w:pPr>
      <w:r>
        <w:rPr>
          <w:rFonts w:ascii="Times New Roman" w:hAnsi="Times New Roman" w:eastAsia="黑体"/>
          <w:b/>
          <w:sz w:val="28"/>
        </w:rPr>
        <w:t>五、附则</w:t>
      </w:r>
    </w:p>
    <w:p w14:paraId="459DB61D">
      <w:pPr>
        <w:spacing w:after="120"/>
      </w:pPr>
      <w:r>
        <w:t>1. 本协议一式两份，甲、乙双方各执一份，具有同等法律效力。</w:t>
      </w:r>
    </w:p>
    <w:p w14:paraId="590E3010">
      <w:pPr>
        <w:spacing w:after="120"/>
      </w:pPr>
      <w:r>
        <w:t>2. 本协议自双方签字（盖章）之日起生效，至约定实习期届满或乙方实习结束时终止。</w:t>
      </w:r>
    </w:p>
    <w:p w14:paraId="73E426E4">
      <w:pPr>
        <w:spacing w:after="120"/>
      </w:pPr>
      <w:r>
        <w:t>3. 本协议未尽事宜，由甲、乙双方协商解决。</w:t>
      </w:r>
    </w:p>
    <w:tbl>
      <w:tblPr>
        <w:tblStyle w:val="32"/>
        <w:tblW w:w="10340" w:type="dxa"/>
        <w:tblInd w:w="-822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42"/>
        <w:gridCol w:w="5198"/>
      </w:tblGrid>
      <w:tr w14:paraId="4502D4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42" w:type="dxa"/>
          </w:tcPr>
          <w:p w14:paraId="7A92FA83">
            <w:bookmarkStart w:id="0" w:name="_GoBack" w:colFirst="0" w:colLast="1"/>
            <w:r>
              <w:rPr>
                <w:b/>
              </w:rPr>
              <w:t>甲方（实习单位盖章）：</w:t>
            </w:r>
          </w:p>
          <w:p w14:paraId="6F6C7E9E">
            <w:r>
              <w:br w:type="textWrapping"/>
            </w:r>
            <w:r>
              <w:t>法定代表人/授权代表签字：</w:t>
            </w:r>
            <w:r>
              <w:br w:type="textWrapping"/>
            </w:r>
            <w:r>
              <w:t>_______________________</w:t>
            </w:r>
          </w:p>
          <w:p w14:paraId="7E1B5B15">
            <w:r>
              <w:t>日期：______年____月____日</w:t>
            </w:r>
          </w:p>
        </w:tc>
        <w:tc>
          <w:tcPr>
            <w:tcW w:w="5198" w:type="dxa"/>
          </w:tcPr>
          <w:p w14:paraId="48FA8F9B">
            <w:r>
              <w:rPr>
                <w:b/>
              </w:rPr>
              <w:t>乙方（学生签字）：</w:t>
            </w:r>
          </w:p>
          <w:p w14:paraId="665740A6">
            <w:r>
              <w:br w:type="textWrapping"/>
            </w:r>
            <w:r>
              <w:br w:type="textWrapping"/>
            </w:r>
            <w:r>
              <w:t>乙方监护人（签字）：</w:t>
            </w:r>
            <w:r>
              <w:br w:type="textWrapping"/>
            </w:r>
            <w:r>
              <w:t>_______________________</w:t>
            </w:r>
          </w:p>
          <w:p w14:paraId="1623F45A">
            <w:r>
              <w:t>日期：______年____月____日</w:t>
            </w:r>
          </w:p>
        </w:tc>
      </w:tr>
      <w:bookmarkEnd w:id="0"/>
    </w:tbl>
    <w:p w14:paraId="632D4E4D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EBB70C4"/>
    <w:rsid w:val="11603F53"/>
    <w:rsid w:val="12426E66"/>
    <w:rsid w:val="170368DE"/>
    <w:rsid w:val="2D340A5A"/>
    <w:rsid w:val="34596FE5"/>
    <w:rsid w:val="36685822"/>
    <w:rsid w:val="4359242C"/>
    <w:rsid w:val="4C970815"/>
    <w:rsid w:val="643D1308"/>
    <w:rsid w:val="72B552A8"/>
    <w:rsid w:val="75DC1CC9"/>
    <w:rsid w:val="75E25010"/>
    <w:rsid w:val="7BAB4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60" w:lineRule="auto"/>
    </w:pPr>
    <w:rPr>
      <w:rFonts w:ascii="Times New Roman" w:hAnsi="Times New Roman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1789</Words>
  <Characters>2422</Characters>
  <Lines>0</Lines>
  <Paragraphs>0</Paragraphs>
  <TotalTime>0</TotalTime>
  <ScaleCrop>false</ScaleCrop>
  <LinksUpToDate>false</LinksUpToDate>
  <CharactersWithSpaces>2564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WPS_1601542253</cp:lastModifiedBy>
  <dcterms:modified xsi:type="dcterms:W3CDTF">2026-01-04T08:51:57Z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eyJoZGlkIjoiYzcwYzZhODczYzI0MmE4MjBjNTBlN2U5ODEyYzIyYzAiLCJ1c2VySWQiOiIxMTI2NDQzODIzIn0=</vt:lpwstr>
  </property>
  <property fmtid="{D5CDD505-2E9C-101B-9397-08002B2CF9AE}" pid="3" name="KSOProductBuildVer">
    <vt:lpwstr>2052-12.1.0.24034</vt:lpwstr>
  </property>
  <property fmtid="{D5CDD505-2E9C-101B-9397-08002B2CF9AE}" pid="4" name="ICV">
    <vt:lpwstr>E1377D6A6E32484FABB3E3C065510C88_12</vt:lpwstr>
  </property>
</Properties>
</file>